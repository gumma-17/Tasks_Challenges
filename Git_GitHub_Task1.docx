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4FC4AC">
      <w:pPr>
        <w:pStyle w:val="2"/>
        <w:jc w:val="center"/>
        <w:rPr>
          <w:rFonts w:hint="default" w:ascii="Times New Roman" w:hAnsi="Times New Roman" w:cs="Times New Roman"/>
          <w:b/>
          <w:color w:val="17365D"/>
          <w:sz w:val="56"/>
          <w:lang w:val="en-IN"/>
        </w:rPr>
      </w:pPr>
      <w:r>
        <w:rPr>
          <w:rFonts w:hint="default" w:ascii="Times New Roman" w:hAnsi="Times New Roman" w:cs="Times New Roman"/>
          <w:b/>
          <w:color w:val="17365D"/>
          <w:sz w:val="56"/>
          <w:lang w:val="en-IN"/>
        </w:rPr>
        <w:t>Git Tasks</w:t>
      </w:r>
    </w:p>
    <w:p w14:paraId="71301F82">
      <w:pPr>
        <w:pStyle w:val="2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Create the project folder: MyProject</w:t>
      </w:r>
    </w:p>
    <w:p w14:paraId="2FC9733E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Open Git Bash and create a folder. Run the commands from the parent directory where you want the project.</w:t>
      </w:r>
    </w:p>
    <w:p w14:paraId="1A004F55">
      <w:pPr>
        <w:shd w:val="clear" w:fill="F1F4F8"/>
        <w:spacing w:before="40" w:after="120"/>
        <w:ind w:left="259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cd ~/Desktop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mkdir MyProject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cd MyProject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pwd</w:t>
      </w:r>
    </w:p>
    <w:p w14:paraId="19712F4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If your Desktop is inside OneDrive, use the corresponding OneDrive path. Your screenshot may show a different path from this example.</w:t>
      </w:r>
    </w:p>
    <w:p w14:paraId="73F4CD1E">
      <w:pPr>
        <w:rPr>
          <w:rFonts w:hint="default" w:ascii="Times New Roman" w:hAnsi="Times New Roman" w:cs="Times New Roman"/>
          <w:sz w:val="24"/>
          <w:szCs w:val="24"/>
        </w:rPr>
      </w:pPr>
    </w:p>
    <w:p w14:paraId="17FF2210">
      <w:pPr>
        <w:spacing w:before="40" w:after="2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669280" cy="1330325"/>
            <wp:effectExtent l="0" t="0" r="0" b="1079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330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CD1C0">
      <w:pPr>
        <w:pStyle w:val="2"/>
        <w:numPr>
          <w:ilvl w:val="0"/>
          <w:numId w:val="7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Create a file</w:t>
      </w:r>
    </w:p>
    <w:p w14:paraId="684ABF5D">
      <w:pPr>
        <w:numPr>
          <w:numId w:val="0"/>
        </w:numPr>
        <w:rPr>
          <w:rFonts w:hint="default"/>
        </w:rPr>
      </w:pPr>
    </w:p>
    <w:p w14:paraId="54465EA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original notes use `vi dockerfile`. This opens the vi editor; it does not simply create and display file contents. If you are learning the basics, use `touch` to create the file, or use `echo` to create it with sample content.</w:t>
      </w:r>
    </w:p>
    <w:p w14:paraId="778A8F78">
      <w:pPr>
        <w:shd w:val="clear" w:fill="F1F4F8"/>
        <w:spacing w:before="40" w:after="120"/>
        <w:ind w:left="259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touch Dockerfile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echo "Hello, Git" &gt; Dockerfile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cat Dockerfile</w:t>
      </w:r>
    </w:p>
    <w:p w14:paraId="1A534408">
      <w:pPr>
        <w:shd w:val="clear" w:fill="F1F4F8"/>
        <w:spacing w:before="40" w:after="120"/>
        <w:ind w:left="259"/>
        <w:rPr>
          <w:rFonts w:hint="default" w:ascii="Times New Roman" w:hAnsi="Times New Roman" w:cs="Times New Roman"/>
          <w:sz w:val="24"/>
          <w:szCs w:val="24"/>
        </w:rPr>
      </w:pPr>
    </w:p>
    <w:p w14:paraId="779889C6">
      <w:pPr>
        <w:spacing w:before="40" w:after="2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669280" cy="1384935"/>
            <wp:effectExtent l="0" t="0" r="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384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7FC4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.</w:t>
      </w:r>
    </w:p>
    <w:p w14:paraId="3612A6AD">
      <w:pPr>
        <w:pStyle w:val="2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 Create multiple files</w:t>
      </w:r>
    </w:p>
    <w:p w14:paraId="06A70F4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In the original notes, `touch file1,file2,file3,file4` would normally create one file whose name contains commas. Use spaces between filenames to create four separate files.</w:t>
      </w:r>
    </w:p>
    <w:p w14:paraId="22EDFF7D">
      <w:pPr>
        <w:shd w:val="clear" w:fill="F1F4F8"/>
        <w:spacing w:before="40" w:after="120"/>
        <w:ind w:left="259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touch file1 file2 file3 file4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ls</w:t>
      </w:r>
    </w:p>
    <w:p w14:paraId="362A9E94">
      <w:pPr>
        <w:spacing w:before="40" w:after="2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669280" cy="1321435"/>
            <wp:effectExtent l="0" t="0" r="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321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19EA9">
      <w:pPr>
        <w:spacing w:after="100"/>
        <w:jc w:val="center"/>
        <w:rPr>
          <w:rFonts w:hint="default" w:ascii="Times New Roman" w:hAnsi="Times New Roman" w:cs="Times New Roman"/>
        </w:rPr>
      </w:pPr>
    </w:p>
    <w:p w14:paraId="468172A7">
      <w:pPr>
        <w:pStyle w:val="2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4. Run git status before initializing Git</w:t>
      </w:r>
    </w:p>
    <w:p w14:paraId="25818879">
      <w:pPr>
        <w:shd w:val="clear" w:fill="F1F4F8"/>
        <w:spacing w:before="40" w:after="120"/>
        <w:ind w:left="259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git status</w:t>
      </w:r>
    </w:p>
    <w:p w14:paraId="0145319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In a normal folder that is not inside a Git repository, Git may show a fatal message saying that this is not a Git repository. This is expected before you initialize one.</w:t>
      </w:r>
    </w:p>
    <w:p w14:paraId="2CFAAA0A">
      <w:pPr>
        <w:spacing w:before="40" w:after="2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669280" cy="1064895"/>
            <wp:effectExtent l="0" t="0" r="0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065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93A90">
      <w:pPr>
        <w:pStyle w:val="2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5. Initialize the repository with git init</w:t>
      </w:r>
    </w:p>
    <w:p w14:paraId="7D12F340">
      <w:pPr>
        <w:shd w:val="clear" w:fill="F1F4F8"/>
        <w:spacing w:before="40" w:after="120"/>
        <w:ind w:left="259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git init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git status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ls -a</w:t>
      </w:r>
    </w:p>
    <w:p w14:paraId="25504C0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`git init` creates Git repository metadata in the hidden `.git` directory. `ls -a` displays hidden entries so you can see `.git`. New files are not automatically tracked just because you ran `git init`.</w:t>
      </w:r>
    </w:p>
    <w:p w14:paraId="4CAFF309">
      <w:pPr>
        <w:spacing w:before="40" w:after="2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669280" cy="1851025"/>
            <wp:effectExtent l="0" t="0" r="0" b="825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851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38FDE">
      <w:pPr>
        <w:spacing w:before="40" w:after="2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669280" cy="1891665"/>
            <wp:effectExtent l="0" t="0" r="0" b="1333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892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B139A">
      <w:pPr>
        <w:pStyle w:val="2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6. Configure your Git name and email</w:t>
      </w:r>
    </w:p>
    <w:p w14:paraId="5D7056CB">
      <w:pPr>
        <w:shd w:val="clear" w:fill="F1F4F8"/>
        <w:spacing w:before="40" w:after="120"/>
        <w:ind w:left="259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git config --global user.name "Your Name"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git config --global user.email "your-email@example.com"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git config --global user.name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git config --global user.email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git config --list</w:t>
      </w:r>
    </w:p>
    <w:p w14:paraId="1D674236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Replace the example name and email with your preferred commit identity. `--global` applies these values across repositories for your Windows user. The name and email are recorded in commits; they are not the same thing as signing in to GitHub.</w:t>
      </w:r>
    </w:p>
    <w:p w14:paraId="0337B970">
      <w:pPr>
        <w:spacing w:before="40" w:after="2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669280" cy="2719705"/>
            <wp:effectExtent l="0" t="0" r="0" b="825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19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38926">
      <w:pPr>
        <w:spacing w:before="40" w:after="2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669280" cy="3668395"/>
            <wp:effectExtent l="0" t="0" r="0" b="444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668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F7F5E">
      <w:pPr>
        <w:pStyle w:val="2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7. Stage files with git add</w:t>
      </w:r>
    </w:p>
    <w:p w14:paraId="2B3582D6">
      <w:pPr>
        <w:shd w:val="clear" w:fill="F1F4F8"/>
        <w:spacing w:before="40" w:after="120"/>
        <w:ind w:left="259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git add .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git status</w:t>
      </w:r>
    </w:p>
    <w:p w14:paraId="21807AAB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`git add .` stages changes under the current directory, subject to ignore rules. Check `git status`; files should appear under “Changes to be committed” if staging succeeded.</w:t>
      </w:r>
    </w:p>
    <w:p w14:paraId="349C3925">
      <w:pPr>
        <w:spacing w:before="40" w:after="2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669280" cy="2936240"/>
            <wp:effectExtent l="0" t="0" r="0" b="508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936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921C6">
      <w:pPr>
        <w:pStyle w:val="2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8. Commit the staged changes</w:t>
      </w:r>
    </w:p>
    <w:p w14:paraId="385EB58C">
      <w:pPr>
        <w:shd w:val="clear" w:fill="F1F4F8"/>
        <w:spacing w:before="40" w:after="120"/>
        <w:ind w:left="259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git commit -m "Initial commit"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git status</w:t>
      </w:r>
    </w:p>
    <w:p w14:paraId="080EF8A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 commit records a snapshot of staged changes in the local repository. If Git asks you to configure your name and email, complete Step 6 first.</w:t>
      </w:r>
    </w:p>
    <w:p w14:paraId="29CA7F37">
      <w:pPr>
        <w:rPr>
          <w:rFonts w:hint="default" w:ascii="Times New Roman" w:hAnsi="Times New Roman" w:cs="Times New Roman"/>
          <w:sz w:val="24"/>
          <w:szCs w:val="24"/>
        </w:rPr>
      </w:pPr>
    </w:p>
    <w:p w14:paraId="199444A3">
      <w:pPr>
        <w:spacing w:before="40" w:after="2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669280" cy="3295650"/>
            <wp:effectExtent l="0" t="0" r="0" b="1143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96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36659">
      <w:pPr>
        <w:pStyle w:val="2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9. View commit history with git log</w:t>
      </w:r>
    </w:p>
    <w:p w14:paraId="018FA80D">
      <w:pPr>
        <w:shd w:val="clear" w:fill="F1F4F8"/>
        <w:spacing w:before="40" w:after="1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git log</w:t>
      </w:r>
    </w:p>
    <w:p w14:paraId="372DA5C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log displays existing commits, including commit IDs, author details, dates, and messages. After a second commit, the history will show that commit as well.</w:t>
      </w:r>
    </w:p>
    <w:p w14:paraId="3D20F133">
      <w:pPr>
        <w:rPr>
          <w:rFonts w:hint="default" w:ascii="Times New Roman" w:hAnsi="Times New Roman" w:cs="Times New Roman"/>
          <w:sz w:val="24"/>
          <w:szCs w:val="24"/>
        </w:rPr>
      </w:pPr>
    </w:p>
    <w:p w14:paraId="2CA8464C">
      <w:pPr>
        <w:spacing w:before="40" w:after="2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1936115" cy="1741805"/>
            <wp:effectExtent l="0" t="0" r="14605" b="1079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36115" cy="174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8A4E8">
      <w:pPr>
        <w:pStyle w:val="2"/>
        <w:rPr>
          <w:rFonts w:hint="default" w:ascii="Times New Roman" w:hAnsi="Times New Roman" w:cs="Times New Roman"/>
        </w:rPr>
      </w:pPr>
    </w:p>
    <w:p w14:paraId="322C3A32">
      <w:pPr>
        <w:pStyle w:val="2"/>
        <w:numPr>
          <w:ilvl w:val="0"/>
          <w:numId w:val="8"/>
        </w:numPr>
        <w:rPr>
          <w:rFonts w:hint="default"/>
        </w:rPr>
      </w:pPr>
      <w:r>
        <w:rPr>
          <w:rFonts w:hint="default" w:ascii="Times New Roman" w:hAnsi="Times New Roman" w:cs="Times New Roman"/>
        </w:rPr>
        <w:t>Create a central repository on GitHub</w:t>
      </w:r>
    </w:p>
    <w:p w14:paraId="2B3A8B3A">
      <w:pPr>
        <w:rPr>
          <w:rFonts w:hint="default"/>
        </w:rPr>
      </w:pPr>
    </w:p>
    <w:p w14:paraId="1566B83E">
      <w:pPr>
        <w:pStyle w:val="23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Sign in to GitHub and choose New repository.</w:t>
      </w:r>
    </w:p>
    <w:p w14:paraId="2160D0C4">
      <w:pPr>
        <w:pStyle w:val="23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Enter a repository name, for example Testing.</w:t>
      </w:r>
    </w:p>
    <w:p w14:paraId="6C0A7BFA">
      <w:pPr>
        <w:pStyle w:val="23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Choose Public</w:t>
      </w:r>
    </w:p>
    <w:p w14:paraId="0CCEE06F">
      <w:pPr>
        <w:pStyle w:val="23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If you already have local commits to push, the simplest setup is to create an empty remote repository (do not pre-create a README, license, or .gitignore).</w:t>
      </w:r>
    </w:p>
    <w:p w14:paraId="20F7A63F">
      <w:pPr>
        <w:pStyle w:val="23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Create the repository and copy its SSH URL.</w:t>
      </w:r>
    </w:p>
    <w:p w14:paraId="60CADCC2">
      <w:pPr>
        <w:spacing w:before="40" w:after="2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669280" cy="1954530"/>
            <wp:effectExtent l="0" t="0" r="0" b="1143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954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267CE">
      <w:pPr>
        <w:pStyle w:val="2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11. Check and add the remote</w:t>
      </w:r>
    </w:p>
    <w:p w14:paraId="255651CA">
      <w:pPr>
        <w:shd w:val="clear" w:fill="F1F4F8"/>
        <w:spacing w:before="40" w:after="120"/>
        <w:ind w:left="259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git remote -v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git remote add origin git@github.com:YOUR-USERNAME/Testing.git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git remote -v</w:t>
      </w:r>
    </w:p>
    <w:p w14:paraId="34FE4B3E">
      <w:pPr>
        <w:shd w:val="clear" w:fill="F1F4F8"/>
        <w:spacing w:before="40" w:after="120"/>
        <w:ind w:left="259"/>
        <w:rPr>
          <w:rFonts w:hint="default" w:ascii="Times New Roman" w:hAnsi="Times New Roman" w:cs="Times New Roman"/>
          <w:sz w:val="24"/>
          <w:szCs w:val="24"/>
        </w:rPr>
      </w:pPr>
    </w:p>
    <w:p w14:paraId="76C42976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Replace `YOUR-USERNAME` with your actual GitHub username. `origin` is the conventional nickname for the remote. If `origin` already exists, use `git remote set-url origin &lt;URL&gt;` rather than adding it a second time.</w:t>
      </w:r>
    </w:p>
    <w:p w14:paraId="10562B66">
      <w:pPr>
        <w:spacing w:before="40" w:after="2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669280" cy="774065"/>
            <wp:effectExtent l="0" t="0" r="0" b="317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774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22A9F">
      <w:pPr>
        <w:spacing w:before="40" w:after="2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669280" cy="1782445"/>
            <wp:effectExtent l="0" t="0" r="0" b="63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782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2B737">
      <w:pPr>
        <w:spacing w:after="100"/>
        <w:jc w:val="center"/>
        <w:rPr>
          <w:rFonts w:hint="default" w:ascii="Times New Roman" w:hAnsi="Times New Roman" w:cs="Times New Roman"/>
        </w:rPr>
      </w:pPr>
    </w:p>
    <w:p w14:paraId="19448B88">
      <w:pPr>
        <w:pStyle w:val="2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12. Generate an SSH key and add the public key to GitHub</w:t>
      </w:r>
    </w:p>
    <w:p w14:paraId="40CBDEC5">
      <w:pPr>
        <w:shd w:val="clear" w:fill="F1F4F8"/>
        <w:spacing w:before="40" w:after="120"/>
        <w:ind w:left="259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ssh-keygen</w:t>
      </w:r>
    </w:p>
    <w:p w14:paraId="1479E89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Follow the prompts. If the default key already exists, do not overwrite it without checking; reuse it or select a different filename. The private key is usually `~/.ssh/id_ed25519`; the public key is `~/.ssh/id_ed25519.pub`.</w:t>
      </w:r>
    </w:p>
    <w:p w14:paraId="3F8C1EF8">
      <w:pPr>
        <w:shd w:val="clear" w:fill="F1F4F8"/>
        <w:spacing w:before="40" w:after="120"/>
        <w:ind w:left="259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cat ~/.ssh/id_ed25519.pub</w:t>
      </w:r>
    </w:p>
    <w:p w14:paraId="0F54F28A">
      <w:pPr>
        <w:pStyle w:val="23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Copy the complete public-key output.</w:t>
      </w:r>
    </w:p>
    <w:p w14:paraId="54378820">
      <w:pPr>
        <w:pStyle w:val="23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On GitHub, open Settings → SSH and GPG keys → New SSH key.</w:t>
      </w:r>
    </w:p>
    <w:p w14:paraId="5437DDE2">
      <w:pPr>
        <w:pStyle w:val="23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Give the key a recognizable title, select Authentication Key, paste the public key, and save it.</w:t>
      </w:r>
    </w:p>
    <w:p w14:paraId="43E57F85">
      <w:pPr>
        <w:pStyle w:val="23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Never paste or upload the private key (the file without .pub).</w:t>
      </w:r>
    </w:p>
    <w:p w14:paraId="4EECF0BF">
      <w:pPr>
        <w:pStyle w:val="23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Test the connection with `ssh -T git@github.com`.</w:t>
      </w:r>
    </w:p>
    <w:p w14:paraId="56E0963D">
      <w:pPr>
        <w:spacing w:before="40" w:after="2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669280" cy="1304925"/>
            <wp:effectExtent l="0" t="0" r="0" b="571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305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3735B">
      <w:pPr>
        <w:spacing w:after="100"/>
        <w:jc w:val="center"/>
        <w:rPr>
          <w:rFonts w:hint="default" w:ascii="Times New Roman" w:hAnsi="Times New Roman" w:cs="Times New Roman"/>
        </w:rPr>
      </w:pPr>
    </w:p>
    <w:p w14:paraId="0091554D">
      <w:pPr>
        <w:spacing w:before="40" w:after="2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669280" cy="981710"/>
            <wp:effectExtent l="0" t="0" r="0" b="889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982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9379A">
      <w:pPr>
        <w:pStyle w:val="2"/>
        <w:rPr>
          <w:rFonts w:hint="default" w:ascii="Times New Roman" w:hAnsi="Times New Roman" w:cs="Times New Roman"/>
        </w:rPr>
      </w:pPr>
    </w:p>
    <w:p w14:paraId="7AAA6C1D">
      <w:pPr>
        <w:pStyle w:val="2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13. Push your local commits to GitHub</w:t>
      </w:r>
    </w:p>
    <w:p w14:paraId="2B990054">
      <w:pPr>
        <w:shd w:val="clear" w:fill="F1F4F8"/>
        <w:spacing w:before="40" w:after="120"/>
        <w:ind w:left="259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18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git push -u origin main</w:t>
      </w:r>
    </w:p>
    <w:p w14:paraId="18CC10F8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Use the actual branch name printed by the first command. If it prints `master`, run `git push -u origin master` instead. The `-u` option sets upstream tracking for later pushes and pulls.</w:t>
      </w:r>
    </w:p>
    <w:p w14:paraId="2DBD6A9A">
      <w:pPr>
        <w:rPr>
          <w:rFonts w:hint="default" w:ascii="Times New Roman" w:hAnsi="Times New Roman" w:cs="Times New Roman"/>
          <w:sz w:val="24"/>
          <w:szCs w:val="24"/>
        </w:rPr>
      </w:pPr>
    </w:p>
    <w:p w14:paraId="645AA83D">
      <w:pPr>
        <w:spacing w:before="40" w:after="2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669280" cy="2192020"/>
            <wp:effectExtent l="0" t="0" r="0" b="254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192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A50BA">
      <w:pPr>
        <w:pStyle w:val="2"/>
        <w:numPr>
          <w:ilvl w:val="0"/>
          <w:numId w:val="9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Delete local files and update GitHub</w:t>
      </w:r>
    </w:p>
    <w:p w14:paraId="680629C8">
      <w:pPr>
        <w:numPr>
          <w:numId w:val="0"/>
        </w:numPr>
        <w:rPr>
          <w:rFonts w:hint="default"/>
        </w:rPr>
      </w:pPr>
    </w:p>
    <w:p w14:paraId="37D88A68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Separate filenames with spaces, not commas. You can delete files and then stage the deletions:</w:t>
      </w:r>
    </w:p>
    <w:p w14:paraId="01B62042">
      <w:pPr>
        <w:shd w:val="clear" w:fill="F1F4F8"/>
        <w:spacing w:before="40" w:after="120"/>
        <w:ind w:left="259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rm file1 file2 file3 file4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git status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git add -A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git commit -m "Remove unused files"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git push</w:t>
      </w:r>
    </w:p>
    <w:p w14:paraId="1491858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Alternatively, `git rm file1 file2` removes the named files and stages their deletions in one step. The files disappear from the latest GitHub version only after the deletion is committed and pushed.</w:t>
      </w:r>
    </w:p>
    <w:p w14:paraId="28F55E92">
      <w:pPr>
        <w:spacing w:before="40" w:after="2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669280" cy="2649220"/>
            <wp:effectExtent l="0" t="0" r="0" b="254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649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DFEB9">
      <w:pPr>
        <w:spacing w:before="40" w:after="2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669280" cy="1734185"/>
            <wp:effectExtent l="0" t="0" r="0" b="317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73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9002C">
      <w:pPr>
        <w:spacing w:before="40" w:after="20"/>
        <w:jc w:val="center"/>
        <w:rPr>
          <w:rFonts w:hint="default" w:ascii="Times New Roman" w:hAnsi="Times New Roman" w:cs="Times New Roman"/>
        </w:rPr>
      </w:pPr>
    </w:p>
    <w:p w14:paraId="0C2FE601">
      <w:pPr>
        <w:spacing w:before="40" w:after="2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669280" cy="2690495"/>
            <wp:effectExtent l="0" t="0" r="0" b="698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690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CFBE6">
      <w:pPr>
        <w:pStyle w:val="2"/>
        <w:rPr>
          <w:rFonts w:hint="default" w:ascii="Times New Roman" w:hAnsi="Times New Roman" w:cs="Times New Roman"/>
        </w:rPr>
      </w:pPr>
    </w:p>
    <w:p w14:paraId="6CD157BD">
      <w:pPr>
        <w:pStyle w:val="2"/>
        <w:numPr>
          <w:ilvl w:val="0"/>
          <w:numId w:val="9"/>
        </w:numPr>
        <w:ind w:left="0" w:leftChars="0" w:firstLine="0" w:firstLineChars="0"/>
        <w:rPr>
          <w:rFonts w:hint="default"/>
        </w:rPr>
      </w:pPr>
      <w:r>
        <w:rPr>
          <w:rFonts w:hint="default" w:ascii="Times New Roman" w:hAnsi="Times New Roman" w:cs="Times New Roman"/>
        </w:rPr>
        <w:t>Handle a rejected push when GitHub has newer changes</w:t>
      </w:r>
    </w:p>
    <w:p w14:paraId="6FD14F76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If someone adds a file or makes a commit directly on GitHub, your next push may be rejected because the remote branch has commits your local branch does not have.</w:t>
      </w:r>
    </w:p>
    <w:p w14:paraId="546F7498">
      <w:pPr>
        <w:shd w:val="clear" w:fill="F1F4F8"/>
        <w:spacing w:before="40" w:after="120"/>
        <w:ind w:left="259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git status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git pull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git push</w:t>
      </w:r>
    </w:p>
    <w:p w14:paraId="277066CE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Before pulling, commit or safely stash any local changes you need to keep. `git pull` fetches and integrates remote changes. Depending on configuration, Git may merge or rebase. If conflicts occur, inspect `git status`, resolve the conflict markers in the affected files, stage the resolved files, and complete the merge or rebase before pushing.</w:t>
      </w:r>
    </w:p>
    <w:p w14:paraId="7DF2DFF5">
      <w:pPr>
        <w:spacing w:before="40" w:after="2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669280" cy="5120005"/>
            <wp:effectExtent l="0" t="0" r="0" b="63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120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A3CF1">
      <w:pPr>
        <w:pStyle w:val="2"/>
        <w:numPr>
          <w:ilvl w:val="0"/>
          <w:numId w:val="9"/>
        </w:numPr>
        <w:ind w:left="0" w:leftChars="0" w:firstLine="0" w:firstLineChars="0"/>
        <w:rPr>
          <w:rFonts w:hint="default"/>
        </w:rPr>
      </w:pPr>
      <w:r>
        <w:rPr>
          <w:rFonts w:hint="default" w:ascii="Times New Roman" w:hAnsi="Times New Roman" w:cs="Times New Roman"/>
        </w:rPr>
        <w:t>Pull remote changes</w:t>
      </w:r>
    </w:p>
    <w:p w14:paraId="24730369">
      <w:pPr>
        <w:shd w:val="clear" w:fill="F1F4F8"/>
        <w:spacing w:before="40" w:after="120"/>
        <w:ind w:left="259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git pull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git status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git push</w:t>
      </w:r>
    </w:p>
    <w:p w14:paraId="1297817B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After a successful pull and any conflict resolution, push your local commits. If Git reports unrelated histories or asks you to choose a merge/rebase strategy, stop and read the specific error before trying extra commands.</w:t>
      </w:r>
    </w:p>
    <w:p w14:paraId="1FB0820C">
      <w:pPr>
        <w:spacing w:before="40" w:after="2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669280" cy="4097655"/>
            <wp:effectExtent l="0" t="0" r="0" b="190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097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2D227">
      <w:pPr>
        <w:spacing w:before="40" w:after="2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669280" cy="3449955"/>
            <wp:effectExtent l="0" t="0" r="0" b="952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50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599C8">
      <w:pPr>
        <w:pStyle w:val="2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17. Clone an existing repository</w:t>
      </w:r>
    </w:p>
    <w:p w14:paraId="4A18C8DA">
      <w:pPr>
        <w:shd w:val="clear" w:fill="F1F4F8"/>
        <w:spacing w:before="40" w:after="120"/>
        <w:ind w:left="180" w:hanging="180" w:hangingChars="10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18"/>
        </w:rPr>
        <w:br w:type="textWrapping"/>
      </w:r>
      <w:bookmarkStart w:id="0" w:name="_GoBack"/>
      <w:bookmarkEnd w:id="0"/>
      <w:r>
        <w:rPr>
          <w:rFonts w:hint="default" w:ascii="Times New Roman" w:hAnsi="Times New Roman" w:cs="Times New Roman"/>
          <w:sz w:val="24"/>
          <w:szCs w:val="24"/>
        </w:rPr>
        <w:t>git clone git@github.com:YOUR-USERNAME/Testing.git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cd Testing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git status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git remote -v</w:t>
      </w:r>
    </w:p>
    <w:p w14:paraId="40EA1C5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Run `git clone` from the parent directory where you want the new folder created. Cloning downloads repository files and history and normally configures a remote named `origin`. You usually do not need to run `git init` first.</w:t>
      </w:r>
    </w:p>
    <w:p w14:paraId="4C14F100">
      <w:pPr>
        <w:rPr>
          <w:rFonts w:hint="default" w:ascii="Times New Roman" w:hAnsi="Times New Roman" w:cs="Times New Roman"/>
          <w:sz w:val="24"/>
          <w:szCs w:val="24"/>
        </w:rPr>
      </w:pPr>
    </w:p>
    <w:p w14:paraId="4618E0BB">
      <w:pPr>
        <w:rPr>
          <w:rFonts w:hint="default" w:ascii="Times New Roman" w:hAnsi="Times New Roman" w:cs="Times New Roman"/>
          <w:sz w:val="24"/>
          <w:szCs w:val="24"/>
        </w:rPr>
      </w:pPr>
    </w:p>
    <w:p w14:paraId="77F47527">
      <w:pPr>
        <w:spacing w:before="40" w:after="2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669280" cy="1891665"/>
            <wp:effectExtent l="0" t="0" r="0" b="1333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892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D792E">
      <w:pPr>
        <w:pStyle w:val="2"/>
        <w:numPr>
          <w:ilvl w:val="0"/>
          <w:numId w:val="9"/>
        </w:numPr>
        <w:ind w:left="0" w:leftChars="0" w:firstLine="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Unstage a file with git reset / git restore</w:t>
      </w:r>
    </w:p>
    <w:p w14:paraId="00886A37">
      <w:pPr>
        <w:numPr>
          <w:numId w:val="0"/>
        </w:numPr>
        <w:ind w:leftChars="0"/>
        <w:rPr>
          <w:rFonts w:hint="default"/>
        </w:rPr>
      </w:pPr>
    </w:p>
    <w:p w14:paraId="0FE297A7">
      <w:pPr>
        <w:shd w:val="clear" w:fill="F1F4F8"/>
        <w:spacing w:before="40" w:after="120"/>
        <w:ind w:left="259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touch file10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git add file10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git status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git restore --staged file10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git status</w:t>
      </w:r>
    </w:p>
    <w:p w14:paraId="72D9154B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Because `file10` is a new file that has never been committed, it will usually appear as untracked after being unstaged. `git reset` with no commit argument also commonly unstages changes, but other forms of reset can change branch history.</w:t>
      </w:r>
    </w:p>
    <w:p w14:paraId="3190E4E6">
      <w:pPr>
        <w:rPr>
          <w:rFonts w:hint="default" w:ascii="Times New Roman" w:hAnsi="Times New Roman" w:cs="Times New Roman"/>
          <w:sz w:val="24"/>
          <w:szCs w:val="24"/>
        </w:rPr>
      </w:pPr>
    </w:p>
    <w:p w14:paraId="493D391D">
      <w:pPr>
        <w:spacing w:before="40" w:after="2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669280" cy="4629150"/>
            <wp:effectExtent l="0" t="0" r="0" b="381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62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B3C41">
      <w:pPr>
        <w:rPr>
          <w:rFonts w:hint="default" w:ascii="Times New Roman" w:hAnsi="Times New Roman" w:cs="Times New Roman"/>
        </w:rPr>
      </w:pPr>
    </w:p>
    <w:sectPr>
      <w:pgSz w:w="12240" w:h="15840"/>
      <w:pgMar w:top="936" w:right="1037" w:bottom="936" w:left="103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6">
    <w:nsid w:val="0BE1AA58"/>
    <w:multiLevelType w:val="singleLevel"/>
    <w:tmpl w:val="0BE1AA58"/>
    <w:lvl w:ilvl="0" w:tentative="0">
      <w:start w:val="2"/>
      <w:numFmt w:val="decimal"/>
      <w:suff w:val="space"/>
      <w:lvlText w:val="%1."/>
      <w:lvlJc w:val="left"/>
    </w:lvl>
  </w:abstractNum>
  <w:abstractNum w:abstractNumId="7">
    <w:nsid w:val="1C1CF505"/>
    <w:multiLevelType w:val="singleLevel"/>
    <w:tmpl w:val="1C1CF505"/>
    <w:lvl w:ilvl="0" w:tentative="0">
      <w:start w:val="10"/>
      <w:numFmt w:val="decimal"/>
      <w:suff w:val="space"/>
      <w:lvlText w:val="%1."/>
      <w:lvlJc w:val="left"/>
    </w:lvl>
  </w:abstractNum>
  <w:abstractNum w:abstractNumId="8">
    <w:nsid w:val="3CDDB6DB"/>
    <w:multiLevelType w:val="singleLevel"/>
    <w:tmpl w:val="3CDDB6DB"/>
    <w:lvl w:ilvl="0" w:tentative="0">
      <w:start w:val="14"/>
      <w:numFmt w:val="decimal"/>
      <w:suff w:val="space"/>
      <w:lvlText w:val="%1."/>
      <w:lvlJc w:val="left"/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  <w:num w:numId="7">
    <w:abstractNumId w:val="6"/>
  </w:num>
  <w:num w:numId="8">
    <w:abstractNumId w:val="7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EDE6F96"/>
    <w:rsid w:val="796251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80" w:line="276" w:lineRule="auto"/>
    </w:pPr>
    <w:rPr>
      <w:rFonts w:ascii="Arial" w:hAnsi="Arial" w:eastAsiaTheme="minorEastAsia" w:cstheme="minorBidi"/>
      <w:sz w:val="19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17365D"/>
      <w:sz w:val="32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2F5597"/>
      <w:sz w:val="24"/>
      <w:szCs w:val="26"/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2F5597"/>
      <w:sz w:val="21"/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b/>
      <w:color w:val="17365D"/>
      <w:spacing w:val="5"/>
      <w:kern w:val="28"/>
      <w:sz w:val="50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3" Type="http://schemas.openxmlformats.org/officeDocument/2006/relationships/fontTable" Target="fontTable.xml"/><Relationship Id="rId32" Type="http://schemas.openxmlformats.org/officeDocument/2006/relationships/customXml" Target="../customXml/item1.xml"/><Relationship Id="rId31" Type="http://schemas.openxmlformats.org/officeDocument/2006/relationships/numbering" Target="numbering.xml"/><Relationship Id="rId30" Type="http://schemas.openxmlformats.org/officeDocument/2006/relationships/image" Target="media/image25.png"/><Relationship Id="rId3" Type="http://schemas.openxmlformats.org/officeDocument/2006/relationships/footnotes" Target="footnotes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0</Words>
  <Characters>0</Characters>
  <Lines>0</Lines>
  <Paragraphs>0</Paragraphs>
  <TotalTime>24</TotalTime>
  <ScaleCrop>false</ScaleCrop>
  <LinksUpToDate>false</LinksUpToDate>
  <CharactersWithSpaces>0</CharactersWithSpaces>
  <Application>WPS Office_12.1.0.28099_F1E327BC-269C-435d-A152-05C5408002CA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gumma</cp:lastModifiedBy>
  <dcterms:modified xsi:type="dcterms:W3CDTF">2026-10-26T12:24:27Z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eyJoZGlkIjoiYjJjZjkzZjYxYWM3NmMyMWY5OGM5OTE3YzY2Y2FmYzcifQ==</vt:lpwstr>
  </property>
  <property fmtid="{D5CDD505-2E9C-101B-9397-08002B2CF9AE}" pid="3" name="KSOProductBuildVer">
    <vt:lpwstr>1033-12.1.0.28099</vt:lpwstr>
  </property>
  <property fmtid="{D5CDD505-2E9C-101B-9397-08002B2CF9AE}" pid="4" name="ICV">
    <vt:lpwstr>E9C9FB5BF912435BB0D3B95B3C18E0A0_13</vt:lpwstr>
  </property>
</Properties>
</file>